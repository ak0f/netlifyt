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07CE" w14:textId="5B49DE33" w:rsidR="00626CF0" w:rsidRDefault="00626CF0" w:rsidP="00DB6B19">
      <w:pPr>
        <w:spacing w:before="360" w:line="240" w:lineRule="auto"/>
        <w:rPr>
          <w:rFonts w:ascii="Segoe UI" w:hAnsi="Segoe UI" w:cs="Segoe UI"/>
          <w:sz w:val="16"/>
          <w:szCs w:val="16"/>
          <w:u w:val="single"/>
        </w:rPr>
      </w:pPr>
      <w:bookmarkStart w:id="0" w:name="_Hlk213355009"/>
      <w:bookmarkStart w:id="1" w:name="_Hlk213355023"/>
      <w:r>
        <w:rPr>
          <w:rFonts w:ascii="Segoe UI" w:hAnsi="Segoe UI" w:cs="Segoe UI"/>
          <w:noProof/>
          <w:sz w:val="16"/>
          <w:szCs w:val="16"/>
          <w:u w:val="single"/>
        </w:rPr>
        <w:drawing>
          <wp:anchor distT="0" distB="0" distL="114300" distR="114300" simplePos="0" relativeHeight="251670528" behindDoc="1" locked="0" layoutInCell="1" allowOverlap="1" wp14:anchorId="19ED4221" wp14:editId="4BDE8AC7">
            <wp:simplePos x="0" y="0"/>
            <wp:positionH relativeFrom="column">
              <wp:posOffset>-14990</wp:posOffset>
            </wp:positionH>
            <wp:positionV relativeFrom="paragraph">
              <wp:posOffset>-131424</wp:posOffset>
            </wp:positionV>
            <wp:extent cx="2028825" cy="660346"/>
            <wp:effectExtent l="0" t="0" r="0" b="6985"/>
            <wp:wrapNone/>
            <wp:docPr id="140157922" name="Picture 2" descr="A black background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7922" name="Picture 2" descr="A black background with white lin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60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4B016" w14:textId="77777777" w:rsidR="00626CF0" w:rsidRDefault="00626CF0" w:rsidP="00DB6B19">
      <w:pPr>
        <w:spacing w:before="360" w:line="240" w:lineRule="auto"/>
        <w:rPr>
          <w:rFonts w:ascii="Segoe UI" w:hAnsi="Segoe UI" w:cs="Segoe UI"/>
          <w:sz w:val="16"/>
          <w:szCs w:val="16"/>
          <w:u w:val="single"/>
        </w:rPr>
      </w:pPr>
    </w:p>
    <w:p w14:paraId="19BC3956" w14:textId="5E75B604" w:rsidR="00723E1D" w:rsidRPr="00F005EE" w:rsidRDefault="00E06CB6" w:rsidP="00DB6B19">
      <w:pPr>
        <w:spacing w:before="360" w:line="240" w:lineRule="auto"/>
        <w:rPr>
          <w:rFonts w:ascii="Segoe UI" w:hAnsi="Segoe UI" w:cs="Segoe UI"/>
          <w:sz w:val="16"/>
          <w:szCs w:val="16"/>
          <w:u w:val="single"/>
        </w:rPr>
      </w:pPr>
      <w:r w:rsidRPr="00F005EE">
        <w:rPr>
          <w:rFonts w:ascii="Segoe UI" w:hAnsi="Segoe UI" w:cs="Segoe UI"/>
          <w:sz w:val="16"/>
          <w:szCs w:val="16"/>
          <w:u w:val="single"/>
        </w:rPr>
        <w:t xml:space="preserve">Absender: </w:t>
      </w:r>
      <w:r w:rsidR="00B33C9B" w:rsidRPr="00F005EE">
        <w:rPr>
          <w:rFonts w:ascii="Segoe UI" w:hAnsi="Segoe UI" w:cs="Segoe UI"/>
          <w:sz w:val="16"/>
          <w:szCs w:val="16"/>
          <w:u w:val="single"/>
        </w:rPr>
        <w:t>Vorname Name</w:t>
      </w:r>
      <w:r w:rsidR="00A84A15" w:rsidRPr="00F005EE">
        <w:rPr>
          <w:rFonts w:ascii="Segoe UI" w:hAnsi="Segoe UI" w:cs="Segoe UI"/>
          <w:sz w:val="16"/>
          <w:szCs w:val="16"/>
          <w:u w:val="single"/>
        </w:rPr>
        <w:t xml:space="preserve">, </w:t>
      </w:r>
      <w:r w:rsidR="00B33C9B" w:rsidRPr="00F005EE">
        <w:rPr>
          <w:rFonts w:ascii="Segoe UI" w:hAnsi="Segoe UI" w:cs="Segoe UI"/>
          <w:sz w:val="16"/>
          <w:szCs w:val="16"/>
          <w:u w:val="single"/>
        </w:rPr>
        <w:t>Strasse Nr.</w:t>
      </w:r>
      <w:r w:rsidR="00A84A15" w:rsidRPr="00F005EE">
        <w:rPr>
          <w:rFonts w:ascii="Segoe UI" w:hAnsi="Segoe UI" w:cs="Segoe UI"/>
          <w:sz w:val="16"/>
          <w:szCs w:val="16"/>
          <w:u w:val="single"/>
        </w:rPr>
        <w:t xml:space="preserve">, </w:t>
      </w:r>
      <w:proofErr w:type="gramStart"/>
      <w:r w:rsidR="00B33C9B" w:rsidRPr="00F005EE">
        <w:rPr>
          <w:rFonts w:ascii="Segoe UI" w:hAnsi="Segoe UI" w:cs="Segoe UI"/>
          <w:sz w:val="16"/>
          <w:szCs w:val="16"/>
          <w:u w:val="single"/>
        </w:rPr>
        <w:t>PLZ Ort</w:t>
      </w:r>
      <w:bookmarkEnd w:id="1"/>
      <w:proofErr w:type="gramEnd"/>
      <w:r w:rsidR="00DB6B19" w:rsidRPr="00F005EE">
        <w:rPr>
          <w:rFonts w:ascii="Segoe UI" w:hAnsi="Segoe UI" w:cs="Segoe UI"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5168" behindDoc="0" locked="1" layoutInCell="1" allowOverlap="1" wp14:anchorId="1520BF29" wp14:editId="62B19DE7">
                <wp:simplePos x="0" y="0"/>
                <wp:positionH relativeFrom="page">
                  <wp:posOffset>5486400</wp:posOffset>
                </wp:positionH>
                <wp:positionV relativeFrom="page">
                  <wp:posOffset>2838450</wp:posOffset>
                </wp:positionV>
                <wp:extent cx="1352550" cy="933450"/>
                <wp:effectExtent l="0" t="0" r="0" b="0"/>
                <wp:wrapTopAndBottom/>
                <wp:docPr id="59408649" name="Text Box 2" descr="Anschrif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D0C196" w14:textId="3EF1FC9E" w:rsidR="00DB6B19" w:rsidRPr="00626CF0" w:rsidRDefault="00DB6B19" w:rsidP="00DB6B19">
                            <w:pPr>
                              <w:rPr>
                                <w:rFonts w:ascii="Segoe UI" w:hAnsi="Segoe UI" w:cs="Segoe UI"/>
                                <w:lang w:val="de-DE"/>
                              </w:rPr>
                            </w:pPr>
                            <w:r w:rsidRPr="00626CF0">
                              <w:rPr>
                                <w:rFonts w:ascii="Segoe UI" w:hAnsi="Segoe UI" w:cs="Segoe UI"/>
                                <w:lang w:val="de-DE"/>
                              </w:rPr>
                              <w:t>SLIDE Agentur</w:t>
                            </w:r>
                          </w:p>
                          <w:p w14:paraId="77B4A44E" w14:textId="44DF0038" w:rsidR="00DB6B19" w:rsidRPr="00626CF0" w:rsidRDefault="00DB6B19" w:rsidP="00DB6B19">
                            <w:pPr>
                              <w:rPr>
                                <w:rFonts w:ascii="Segoe UI" w:hAnsi="Segoe UI" w:cs="Segoe UI"/>
                                <w:lang w:val="de-DE"/>
                              </w:rPr>
                            </w:pPr>
                            <w:r w:rsidRPr="00626CF0">
                              <w:rPr>
                                <w:rFonts w:ascii="Segoe UI" w:hAnsi="Segoe UI" w:cs="Segoe UI"/>
                                <w:lang w:val="de-DE"/>
                              </w:rPr>
                              <w:t>Akif Yaylaci</w:t>
                            </w:r>
                          </w:p>
                          <w:p w14:paraId="4EAEE767" w14:textId="5B513FE1" w:rsidR="00DB6B19" w:rsidRPr="00626CF0" w:rsidRDefault="00DB6B19" w:rsidP="00DB6B19">
                            <w:pPr>
                              <w:rPr>
                                <w:rFonts w:ascii="Segoe UI" w:hAnsi="Segoe UI" w:cs="Segoe UI"/>
                                <w:lang w:val="de-DE"/>
                              </w:rPr>
                            </w:pPr>
                            <w:proofErr w:type="spellStart"/>
                            <w:r w:rsidRPr="00626CF0">
                              <w:rPr>
                                <w:rFonts w:ascii="Segoe UI" w:hAnsi="Segoe UI" w:cs="Segoe UI"/>
                                <w:lang w:val="de-DE"/>
                              </w:rPr>
                              <w:t>Forelstrasse</w:t>
                            </w:r>
                            <w:proofErr w:type="spellEnd"/>
                            <w:r w:rsidRPr="00626CF0">
                              <w:rPr>
                                <w:rFonts w:ascii="Segoe UI" w:hAnsi="Segoe UI" w:cs="Segoe UI"/>
                                <w:lang w:val="de-DE"/>
                              </w:rPr>
                              <w:t xml:space="preserve"> 44</w:t>
                            </w:r>
                          </w:p>
                          <w:p w14:paraId="155C925F" w14:textId="16D48A30" w:rsidR="00DB6B19" w:rsidRPr="00626CF0" w:rsidRDefault="00DB6B19" w:rsidP="00DB6B19">
                            <w:pPr>
                              <w:rPr>
                                <w:rFonts w:ascii="Segoe UI" w:hAnsi="Segoe UI" w:cs="Segoe UI"/>
                                <w:lang w:val="de-DE"/>
                              </w:rPr>
                            </w:pPr>
                            <w:r w:rsidRPr="00626CF0">
                              <w:rPr>
                                <w:rFonts w:ascii="Segoe UI" w:hAnsi="Segoe UI" w:cs="Segoe UI"/>
                                <w:lang w:val="de-DE"/>
                              </w:rPr>
                              <w:t>3072 Ostermundigen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20BF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Anschrift" style="position:absolute;margin-left:6in;margin-top:223.5pt;width:106.5pt;height:73.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" filled="f" stroked="f">
                <v:textbox inset="0,0,0,0">
                  <w:txbxContent>
                    <w:p w14:paraId="2AD0C196" w14:textId="3EF1FC9E" w:rsidR="00DB6B19" w:rsidRPr="00626CF0" w:rsidRDefault="00DB6B19" w:rsidP="00DB6B19">
                      <w:pPr>
                        <w:rPr>
                          <w:rFonts w:ascii="Segoe UI" w:hAnsi="Segoe UI" w:cs="Segoe UI"/>
                          <w:lang w:val="de-DE"/>
                        </w:rPr>
                      </w:pPr>
                      <w:r w:rsidRPr="00626CF0">
                        <w:rPr>
                          <w:rFonts w:ascii="Segoe UI" w:hAnsi="Segoe UI" w:cs="Segoe UI"/>
                          <w:lang w:val="de-DE"/>
                        </w:rPr>
                        <w:t>SLIDE Agentur</w:t>
                      </w:r>
                    </w:p>
                    <w:p w14:paraId="77B4A44E" w14:textId="44DF0038" w:rsidR="00DB6B19" w:rsidRPr="00626CF0" w:rsidRDefault="00DB6B19" w:rsidP="00DB6B19">
                      <w:pPr>
                        <w:rPr>
                          <w:rFonts w:ascii="Segoe UI" w:hAnsi="Segoe UI" w:cs="Segoe UI"/>
                          <w:lang w:val="de-DE"/>
                        </w:rPr>
                      </w:pPr>
                      <w:r w:rsidRPr="00626CF0">
                        <w:rPr>
                          <w:rFonts w:ascii="Segoe UI" w:hAnsi="Segoe UI" w:cs="Segoe UI"/>
                          <w:lang w:val="de-DE"/>
                        </w:rPr>
                        <w:t>Akif Yaylaci</w:t>
                      </w:r>
                    </w:p>
                    <w:p w14:paraId="4EAEE767" w14:textId="5B513FE1" w:rsidR="00DB6B19" w:rsidRPr="00626CF0" w:rsidRDefault="00DB6B19" w:rsidP="00DB6B19">
                      <w:pPr>
                        <w:rPr>
                          <w:rFonts w:ascii="Segoe UI" w:hAnsi="Segoe UI" w:cs="Segoe UI"/>
                          <w:lang w:val="de-DE"/>
                        </w:rPr>
                      </w:pPr>
                      <w:proofErr w:type="spellStart"/>
                      <w:r w:rsidRPr="00626CF0">
                        <w:rPr>
                          <w:rFonts w:ascii="Segoe UI" w:hAnsi="Segoe UI" w:cs="Segoe UI"/>
                          <w:lang w:val="de-DE"/>
                        </w:rPr>
                        <w:t>Forelstrasse</w:t>
                      </w:r>
                      <w:proofErr w:type="spellEnd"/>
                      <w:r w:rsidRPr="00626CF0">
                        <w:rPr>
                          <w:rFonts w:ascii="Segoe UI" w:hAnsi="Segoe UI" w:cs="Segoe UI"/>
                          <w:lang w:val="de-DE"/>
                        </w:rPr>
                        <w:t xml:space="preserve"> 44</w:t>
                      </w:r>
                    </w:p>
                    <w:p w14:paraId="155C925F" w14:textId="16D48A30" w:rsidR="00DB6B19" w:rsidRPr="00626CF0" w:rsidRDefault="00DB6B19" w:rsidP="00DB6B19">
                      <w:pPr>
                        <w:rPr>
                          <w:rFonts w:ascii="Segoe UI" w:hAnsi="Segoe UI" w:cs="Segoe UI"/>
                          <w:lang w:val="de-DE"/>
                        </w:rPr>
                      </w:pPr>
                      <w:r w:rsidRPr="00626CF0">
                        <w:rPr>
                          <w:rFonts w:ascii="Segoe UI" w:hAnsi="Segoe UI" w:cs="Segoe UI"/>
                          <w:lang w:val="de-DE"/>
                        </w:rPr>
                        <w:t>3072 Ostermundigen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 w:rsidR="00010AEA" w:rsidRPr="00F005EE">
        <w:rPr>
          <w:rFonts w:ascii="Segoe UI" w:hAnsi="Segoe UI" w:cs="Segoe UI"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49024" behindDoc="0" locked="1" layoutInCell="1" allowOverlap="1" wp14:anchorId="12FF0A15" wp14:editId="2B382909">
                <wp:simplePos x="0" y="0"/>
                <wp:positionH relativeFrom="page">
                  <wp:posOffset>716280</wp:posOffset>
                </wp:positionH>
                <wp:positionV relativeFrom="page">
                  <wp:posOffset>2051685</wp:posOffset>
                </wp:positionV>
                <wp:extent cx="3060065" cy="1440180"/>
                <wp:effectExtent l="635" t="0" r="0" b="0"/>
                <wp:wrapTopAndBottom/>
                <wp:docPr id="3" name="Text Box 2" descr="Anschrif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006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BF917" w14:textId="77777777" w:rsidR="009D42BC" w:rsidRPr="00626CF0" w:rsidRDefault="00723E1D" w:rsidP="00B57B53">
                            <w:pPr>
                              <w:rPr>
                                <w:rFonts w:ascii="Segoe UI" w:hAnsi="Segoe UI" w:cs="Segoe UI"/>
                                <w:lang w:val="de-DE"/>
                              </w:rPr>
                            </w:pPr>
                            <w:r w:rsidRPr="00626CF0">
                              <w:rPr>
                                <w:rFonts w:ascii="Segoe UI" w:hAnsi="Segoe UI" w:cs="Segoe UI"/>
                                <w:lang w:val="de-DE"/>
                              </w:rPr>
                              <w:t>Anrede</w:t>
                            </w:r>
                          </w:p>
                          <w:p w14:paraId="1D4FADB7" w14:textId="77777777" w:rsidR="00723E1D" w:rsidRPr="00626CF0" w:rsidRDefault="00723E1D" w:rsidP="004D5141">
                            <w:pPr>
                              <w:rPr>
                                <w:rFonts w:ascii="Segoe UI" w:hAnsi="Segoe UI" w:cs="Segoe UI"/>
                                <w:lang w:val="de-DE"/>
                              </w:rPr>
                            </w:pPr>
                            <w:r w:rsidRPr="00626CF0">
                              <w:rPr>
                                <w:rFonts w:ascii="Segoe UI" w:hAnsi="Segoe UI" w:cs="Segoe UI"/>
                              </w:rPr>
                              <w:t>Vorname</w:t>
                            </w:r>
                            <w:r w:rsidRPr="00626CF0">
                              <w:rPr>
                                <w:rFonts w:ascii="Segoe UI" w:hAnsi="Segoe UI" w:cs="Segoe UI"/>
                                <w:lang w:val="de-DE"/>
                              </w:rPr>
                              <w:t xml:space="preserve"> Name</w:t>
                            </w:r>
                          </w:p>
                          <w:p w14:paraId="14C80E77" w14:textId="77777777" w:rsidR="00723E1D" w:rsidRPr="00626CF0" w:rsidRDefault="00723E1D" w:rsidP="00B57B53">
                            <w:pPr>
                              <w:rPr>
                                <w:rFonts w:ascii="Segoe UI" w:hAnsi="Segoe UI" w:cs="Segoe UI"/>
                                <w:lang w:val="de-DE"/>
                              </w:rPr>
                            </w:pPr>
                            <w:r w:rsidRPr="00626CF0">
                              <w:rPr>
                                <w:rFonts w:ascii="Segoe UI" w:hAnsi="Segoe UI" w:cs="Segoe UI"/>
                                <w:lang w:val="de-DE"/>
                              </w:rPr>
                              <w:t>Adresse</w:t>
                            </w:r>
                          </w:p>
                          <w:p w14:paraId="59DF9B8F" w14:textId="77777777" w:rsidR="00723E1D" w:rsidRPr="00626CF0" w:rsidRDefault="00723E1D" w:rsidP="00B57B53">
                            <w:pPr>
                              <w:rPr>
                                <w:rFonts w:ascii="Segoe UI" w:hAnsi="Segoe UI" w:cs="Segoe UI"/>
                                <w:lang w:val="de-DE"/>
                              </w:rPr>
                            </w:pPr>
                            <w:proofErr w:type="gramStart"/>
                            <w:r w:rsidRPr="00626CF0">
                              <w:rPr>
                                <w:rFonts w:ascii="Segoe UI" w:hAnsi="Segoe UI" w:cs="Segoe UI"/>
                                <w:lang w:val="de-DE"/>
                              </w:rPr>
                              <w:t>PLZ Ort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F0A15" id="_x0000_s1027" type="#_x0000_t202" alt="Anschrift" style="position:absolute;margin-left:56.4pt;margin-top:161.55pt;width:240.95pt;height:113.4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" filled="f" stroked="f">
                <v:textbox inset="0,0,0,0">
                  <w:txbxContent>
                    <w:p w14:paraId="43BBF917" w14:textId="77777777" w:rsidR="009D42BC" w:rsidRPr="00626CF0" w:rsidRDefault="00723E1D" w:rsidP="00B57B53">
                      <w:pPr>
                        <w:rPr>
                          <w:rFonts w:ascii="Segoe UI" w:hAnsi="Segoe UI" w:cs="Segoe UI"/>
                          <w:lang w:val="de-DE"/>
                        </w:rPr>
                      </w:pPr>
                      <w:r w:rsidRPr="00626CF0">
                        <w:rPr>
                          <w:rFonts w:ascii="Segoe UI" w:hAnsi="Segoe UI" w:cs="Segoe UI"/>
                          <w:lang w:val="de-DE"/>
                        </w:rPr>
                        <w:t>Anrede</w:t>
                      </w:r>
                    </w:p>
                    <w:p w14:paraId="1D4FADB7" w14:textId="77777777" w:rsidR="00723E1D" w:rsidRPr="00626CF0" w:rsidRDefault="00723E1D" w:rsidP="004D5141">
                      <w:pPr>
                        <w:rPr>
                          <w:rFonts w:ascii="Segoe UI" w:hAnsi="Segoe UI" w:cs="Segoe UI"/>
                          <w:lang w:val="de-DE"/>
                        </w:rPr>
                      </w:pPr>
                      <w:r w:rsidRPr="00626CF0">
                        <w:rPr>
                          <w:rFonts w:ascii="Segoe UI" w:hAnsi="Segoe UI" w:cs="Segoe UI"/>
                        </w:rPr>
                        <w:t>Vorname</w:t>
                      </w:r>
                      <w:r w:rsidRPr="00626CF0">
                        <w:rPr>
                          <w:rFonts w:ascii="Segoe UI" w:hAnsi="Segoe UI" w:cs="Segoe UI"/>
                          <w:lang w:val="de-DE"/>
                        </w:rPr>
                        <w:t xml:space="preserve"> Name</w:t>
                      </w:r>
                    </w:p>
                    <w:p w14:paraId="14C80E77" w14:textId="77777777" w:rsidR="00723E1D" w:rsidRPr="00626CF0" w:rsidRDefault="00723E1D" w:rsidP="00B57B53">
                      <w:pPr>
                        <w:rPr>
                          <w:rFonts w:ascii="Segoe UI" w:hAnsi="Segoe UI" w:cs="Segoe UI"/>
                          <w:lang w:val="de-DE"/>
                        </w:rPr>
                      </w:pPr>
                      <w:r w:rsidRPr="00626CF0">
                        <w:rPr>
                          <w:rFonts w:ascii="Segoe UI" w:hAnsi="Segoe UI" w:cs="Segoe UI"/>
                          <w:lang w:val="de-DE"/>
                        </w:rPr>
                        <w:t>Adresse</w:t>
                      </w:r>
                    </w:p>
                    <w:p w14:paraId="59DF9B8F" w14:textId="77777777" w:rsidR="00723E1D" w:rsidRPr="00626CF0" w:rsidRDefault="00723E1D" w:rsidP="00B57B53">
                      <w:pPr>
                        <w:rPr>
                          <w:rFonts w:ascii="Segoe UI" w:hAnsi="Segoe UI" w:cs="Segoe UI"/>
                          <w:lang w:val="de-DE"/>
                        </w:rPr>
                      </w:pPr>
                      <w:proofErr w:type="gramStart"/>
                      <w:r w:rsidRPr="00626CF0">
                        <w:rPr>
                          <w:rFonts w:ascii="Segoe UI" w:hAnsi="Segoe UI" w:cs="Segoe UI"/>
                          <w:lang w:val="de-DE"/>
                        </w:rPr>
                        <w:t>PLZ Ort</w:t>
                      </w:r>
                      <w:proofErr w:type="gramEnd"/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</w:p>
    <w:bookmarkEnd w:id="0"/>
    <w:p w14:paraId="64F04C51" w14:textId="09784D2E" w:rsidR="00481865" w:rsidRPr="00F005EE" w:rsidRDefault="00DB6B19" w:rsidP="005D6017">
      <w:pPr>
        <w:pStyle w:val="Betreff"/>
        <w:rPr>
          <w:rFonts w:ascii="Segoe UI" w:hAnsi="Segoe UI" w:cs="Segoe UI"/>
          <w:color w:val="auto"/>
          <w:sz w:val="28"/>
          <w:szCs w:val="28"/>
        </w:rPr>
      </w:pPr>
      <w:r w:rsidRPr="00F005EE">
        <w:rPr>
          <w:rFonts w:ascii="Segoe UI" w:hAnsi="Segoe UI" w:cs="Segoe UI"/>
          <w:color w:val="auto"/>
          <w:sz w:val="28"/>
          <w:szCs w:val="28"/>
        </w:rPr>
        <w:t>Rechnung</w:t>
      </w:r>
    </w:p>
    <w:p w14:paraId="71ACA27A" w14:textId="49D18D3A" w:rsidR="00481865" w:rsidRPr="00626CF0" w:rsidRDefault="00DB6B19" w:rsidP="005D6017">
      <w:pPr>
        <w:pStyle w:val="Salutation"/>
        <w:rPr>
          <w:rFonts w:ascii="Segoe UI" w:hAnsi="Segoe UI" w:cs="Segoe UI"/>
          <w:sz w:val="24"/>
          <w:szCs w:val="24"/>
        </w:rPr>
      </w:pPr>
      <w:bookmarkStart w:id="2" w:name="_Hlk213355174"/>
      <w:r w:rsidRPr="00626CF0">
        <w:rPr>
          <w:rFonts w:ascii="Segoe UI" w:hAnsi="Segoe UI" w:cs="Segoe UI"/>
          <w:sz w:val="24"/>
          <w:szCs w:val="24"/>
        </w:rPr>
        <w:t>Sehr geehrter Herr/Frau</w:t>
      </w:r>
    </w:p>
    <w:p w14:paraId="0EF31C70" w14:textId="77777777" w:rsidR="00626CF0" w:rsidRPr="00626CF0" w:rsidRDefault="00DB6B19" w:rsidP="004D5141">
      <w:pPr>
        <w:pStyle w:val="Lauftext"/>
        <w:rPr>
          <w:rFonts w:ascii="Segoe UI" w:hAnsi="Segoe UI" w:cs="Segoe UI"/>
          <w:sz w:val="24"/>
          <w:szCs w:val="24"/>
        </w:rPr>
      </w:pPr>
      <w:r w:rsidRPr="00626CF0">
        <w:rPr>
          <w:rFonts w:ascii="Segoe UI" w:hAnsi="Segoe UI" w:cs="Segoe UI"/>
          <w:sz w:val="24"/>
          <w:szCs w:val="24"/>
        </w:rPr>
        <w:t>vielen Dank für ihre Auftrag. Vereinbarungsgemäss verrechnen wir Ihnen hiermit folgende Dienstleistungen:</w:t>
      </w:r>
      <w:bookmarkEnd w:id="2"/>
    </w:p>
    <w:p w14:paraId="1F96BEDE" w14:textId="77777777" w:rsidR="00626CF0" w:rsidRPr="001D1938" w:rsidRDefault="00626CF0" w:rsidP="00626CF0">
      <w:pPr>
        <w:pStyle w:val="BodyText"/>
        <w:spacing w:before="11"/>
        <w:rPr>
          <w:rFonts w:ascii="Segoe UI" w:hAnsi="Segoe UI" w:cs="Segoe UI"/>
          <w:sz w:val="20"/>
        </w:rPr>
      </w:pPr>
    </w:p>
    <w:p w14:paraId="75251DBE" w14:textId="77777777" w:rsidR="00626CF0" w:rsidRPr="001D1938" w:rsidRDefault="00626CF0" w:rsidP="00626CF0">
      <w:pPr>
        <w:pStyle w:val="BodyText"/>
        <w:spacing w:line="20" w:lineRule="exact"/>
        <w:ind w:left="74"/>
        <w:rPr>
          <w:rFonts w:ascii="Segoe UI" w:hAnsi="Segoe UI" w:cs="Segoe UI"/>
          <w:sz w:val="2"/>
        </w:rPr>
      </w:pPr>
      <w:r w:rsidRPr="001D1938">
        <w:rPr>
          <w:rFonts w:ascii="Segoe UI" w:hAnsi="Segoe UI" w:cs="Segoe UI"/>
          <w:noProof/>
          <w:sz w:val="2"/>
        </w:rPr>
        <mc:AlternateContent>
          <mc:Choice Requires="wpg">
            <w:drawing>
              <wp:inline distT="0" distB="0" distL="0" distR="0" wp14:anchorId="48ABF11E" wp14:editId="074DE152">
                <wp:extent cx="6127115" cy="9525"/>
                <wp:effectExtent l="9525" t="0" r="0" b="9525"/>
                <wp:docPr id="1508674451" name="Group 1508674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7115" cy="9525"/>
                          <a:chOff x="0" y="0"/>
                          <a:chExt cx="6127115" cy="9525"/>
                        </a:xfrm>
                      </wpg:grpSpPr>
                      <wps:wsp>
                        <wps:cNvPr id="746778359" name="Graphic 3"/>
                        <wps:cNvSpPr/>
                        <wps:spPr>
                          <a:xfrm>
                            <a:off x="0" y="4764"/>
                            <a:ext cx="6127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115">
                                <a:moveTo>
                                  <a:pt x="0" y="0"/>
                                </a:moveTo>
                                <a:lnTo>
                                  <a:pt x="612670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FAC765" id="Group 1508674451" o:spid="_x0000_s1026" style="width:482.45pt;height:.75pt;mso-position-horizontal-relative:char;mso-position-vertical-relative:line" coordsize="6127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">
                <v:shape id="Graphic 3" o:spid="_x0000_s1027" style="position:absolute;top:47;width:61271;height:13;visibility:visible;mso-wrap-style:square;v-text-anchor:top" coordsize="6127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" path="m,l6126708,e" filled="f" strokecolor="#111" strokeweight=".26467mm">
                  <v:path arrowok="t"/>
                </v:shape>
                <w10:anchorlock/>
              </v:group>
            </w:pict>
          </mc:Fallback>
        </mc:AlternateContent>
      </w:r>
    </w:p>
    <w:p w14:paraId="2BF2ECB9" w14:textId="7F98D19B" w:rsidR="00626CF0" w:rsidRPr="001D1938" w:rsidRDefault="00626CF0" w:rsidP="00626CF0">
      <w:pPr>
        <w:pStyle w:val="BodyText"/>
        <w:spacing w:before="6"/>
        <w:rPr>
          <w:rFonts w:ascii="Segoe UI" w:hAnsi="Segoe UI" w:cs="Segoe UI"/>
          <w:sz w:val="11"/>
        </w:rPr>
      </w:pPr>
    </w:p>
    <w:p w14:paraId="217041DC" w14:textId="77777777" w:rsidR="00626CF0" w:rsidRPr="001D1938" w:rsidRDefault="00626CF0" w:rsidP="00626CF0">
      <w:pPr>
        <w:pStyle w:val="BodyText"/>
        <w:rPr>
          <w:rFonts w:ascii="Segoe UI" w:hAnsi="Segoe UI" w:cs="Segoe UI"/>
          <w:sz w:val="11"/>
        </w:rPr>
        <w:sectPr w:rsidR="00626CF0" w:rsidRPr="001D1938" w:rsidSect="00626CF0">
          <w:footerReference w:type="default" r:id="rId9"/>
          <w:footerReference w:type="first" r:id="rId10"/>
          <w:pgSz w:w="11910" w:h="16850"/>
          <w:pgMar w:top="1440" w:right="992" w:bottom="280" w:left="1133" w:header="708" w:footer="708" w:gutter="0"/>
          <w:cols w:space="708"/>
        </w:sectPr>
      </w:pPr>
    </w:p>
    <w:tbl>
      <w:tblPr>
        <w:tblpPr w:leftFromText="141" w:rightFromText="141" w:vertAnchor="text" w:horzAnchor="margin" w:tblpY="575"/>
        <w:tblW w:w="96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2"/>
        <w:gridCol w:w="1960"/>
        <w:gridCol w:w="2017"/>
      </w:tblGrid>
      <w:tr w:rsidR="00626CF0" w:rsidRPr="002071F3" w14:paraId="1F02E380" w14:textId="77777777" w:rsidTr="00626CF0">
        <w:trPr>
          <w:trHeight w:val="783"/>
        </w:trPr>
        <w:tc>
          <w:tcPr>
            <w:tcW w:w="5672" w:type="dxa"/>
          </w:tcPr>
          <w:p w14:paraId="74093BE6" w14:textId="77777777" w:rsidR="00626CF0" w:rsidRDefault="00626CF0" w:rsidP="00626CF0">
            <w:pPr>
              <w:pStyle w:val="TableParagraph"/>
              <w:spacing w:line="288" w:lineRule="auto"/>
              <w:ind w:left="242"/>
              <w:rPr>
                <w:rFonts w:ascii="Segoe UI" w:hAnsi="Segoe UI" w:cs="Segoe UI"/>
                <w:color w:val="111111"/>
                <w:w w:val="110"/>
                <w:sz w:val="24"/>
                <w:szCs w:val="24"/>
              </w:rPr>
            </w:pPr>
            <w:r w:rsidRPr="002071F3">
              <w:rPr>
                <w:rFonts w:ascii="Segoe UI" w:hAnsi="Segoe UI" w:cs="Segoe UI"/>
                <w:color w:val="111111"/>
                <w:sz w:val="24"/>
                <w:szCs w:val="24"/>
              </w:rPr>
              <w:t>Webdesign – 5-seitige Firmenwebsite (inkl.</w:t>
            </w:r>
            <w:r w:rsidRPr="002071F3">
              <w:rPr>
                <w:rFonts w:ascii="Segoe UI" w:hAnsi="Segoe UI" w:cs="Segoe UI"/>
                <w:color w:val="111111"/>
                <w:spacing w:val="80"/>
                <w:w w:val="110"/>
                <w:sz w:val="24"/>
                <w:szCs w:val="24"/>
              </w:rPr>
              <w:t xml:space="preserve"> </w:t>
            </w:r>
            <w:r w:rsidRPr="002071F3">
              <w:rPr>
                <w:rFonts w:ascii="Segoe UI" w:hAnsi="Segoe UI" w:cs="Segoe UI"/>
                <w:color w:val="111111"/>
                <w:w w:val="110"/>
                <w:sz w:val="24"/>
                <w:szCs w:val="24"/>
              </w:rPr>
              <w:t>Domain &amp; E-Mail)</w:t>
            </w:r>
          </w:p>
          <w:p w14:paraId="44903312" w14:textId="77777777" w:rsidR="00626CF0" w:rsidRPr="00626CF0" w:rsidRDefault="00626CF0" w:rsidP="00626CF0">
            <w:pPr>
              <w:pStyle w:val="TableParagraph"/>
              <w:spacing w:line="288" w:lineRule="auto"/>
              <w:ind w:left="242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960" w:type="dxa"/>
          </w:tcPr>
          <w:p w14:paraId="6B041746" w14:textId="77777777" w:rsidR="00626CF0" w:rsidRPr="002071F3" w:rsidRDefault="00626CF0" w:rsidP="00626CF0">
            <w:pPr>
              <w:pStyle w:val="TableParagraph"/>
              <w:ind w:left="105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color w:val="111111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017" w:type="dxa"/>
          </w:tcPr>
          <w:p w14:paraId="16FDBB30" w14:textId="77777777" w:rsidR="00626CF0" w:rsidRPr="002071F3" w:rsidRDefault="00626CF0" w:rsidP="00626CF0">
            <w:pPr>
              <w:pStyle w:val="TableParagraph"/>
              <w:ind w:right="368"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2071F3">
              <w:rPr>
                <w:rFonts w:ascii="Segoe UI" w:hAnsi="Segoe UI" w:cs="Segoe UI"/>
                <w:color w:val="111111"/>
                <w:spacing w:val="-2"/>
                <w:w w:val="115"/>
                <w:sz w:val="24"/>
                <w:szCs w:val="24"/>
              </w:rPr>
              <w:t>820.-</w:t>
            </w:r>
          </w:p>
        </w:tc>
      </w:tr>
      <w:tr w:rsidR="00626CF0" w:rsidRPr="002071F3" w14:paraId="59D5737D" w14:textId="77777777" w:rsidTr="00626CF0">
        <w:trPr>
          <w:trHeight w:val="783"/>
        </w:trPr>
        <w:tc>
          <w:tcPr>
            <w:tcW w:w="5672" w:type="dxa"/>
          </w:tcPr>
          <w:p w14:paraId="4CDE6EC8" w14:textId="77777777" w:rsidR="00626CF0" w:rsidRPr="002071F3" w:rsidRDefault="00626CF0" w:rsidP="00626CF0">
            <w:pPr>
              <w:pStyle w:val="TableParagraph"/>
              <w:spacing w:before="112"/>
              <w:ind w:left="242"/>
              <w:rPr>
                <w:rFonts w:ascii="Segoe UI" w:hAnsi="Segoe UI" w:cs="Segoe UI"/>
                <w:sz w:val="24"/>
                <w:szCs w:val="24"/>
              </w:rPr>
            </w:pPr>
            <w:proofErr w:type="spellStart"/>
            <w:r w:rsidRPr="002071F3">
              <w:rPr>
                <w:rFonts w:ascii="Segoe UI" w:hAnsi="Segoe UI" w:cs="Segoe UI"/>
                <w:color w:val="111111"/>
                <w:w w:val="105"/>
                <w:sz w:val="24"/>
                <w:szCs w:val="24"/>
              </w:rPr>
              <w:t>Social</w:t>
            </w:r>
            <w:proofErr w:type="spellEnd"/>
            <w:r w:rsidRPr="002071F3">
              <w:rPr>
                <w:rFonts w:ascii="Segoe UI" w:hAnsi="Segoe UI" w:cs="Segoe UI"/>
                <w:color w:val="111111"/>
                <w:w w:val="105"/>
                <w:sz w:val="24"/>
                <w:szCs w:val="24"/>
              </w:rPr>
              <w:t>-Media</w:t>
            </w:r>
            <w:r w:rsidRPr="002071F3">
              <w:rPr>
                <w:rFonts w:ascii="Segoe UI" w:hAnsi="Segoe UI" w:cs="Segoe UI"/>
                <w:color w:val="111111"/>
                <w:spacing w:val="-9"/>
                <w:w w:val="105"/>
                <w:sz w:val="24"/>
                <w:szCs w:val="24"/>
              </w:rPr>
              <w:t xml:space="preserve"> </w:t>
            </w:r>
            <w:r w:rsidRPr="002071F3">
              <w:rPr>
                <w:rFonts w:ascii="Segoe UI" w:hAnsi="Segoe UI" w:cs="Segoe UI"/>
                <w:color w:val="111111"/>
                <w:w w:val="105"/>
                <w:sz w:val="24"/>
                <w:szCs w:val="24"/>
              </w:rPr>
              <w:t>Setup</w:t>
            </w:r>
            <w:r w:rsidRPr="002071F3">
              <w:rPr>
                <w:rFonts w:ascii="Segoe UI" w:hAnsi="Segoe UI" w:cs="Segoe UI"/>
                <w:color w:val="111111"/>
                <w:spacing w:val="-9"/>
                <w:w w:val="105"/>
                <w:sz w:val="24"/>
                <w:szCs w:val="24"/>
              </w:rPr>
              <w:t xml:space="preserve"> </w:t>
            </w:r>
            <w:r w:rsidRPr="002071F3">
              <w:rPr>
                <w:rFonts w:ascii="Segoe UI" w:hAnsi="Segoe UI" w:cs="Segoe UI"/>
                <w:color w:val="111111"/>
                <w:w w:val="105"/>
                <w:sz w:val="24"/>
                <w:szCs w:val="24"/>
              </w:rPr>
              <w:t>(Instagram</w:t>
            </w:r>
            <w:r w:rsidRPr="002071F3">
              <w:rPr>
                <w:rFonts w:ascii="Segoe UI" w:hAnsi="Segoe UI" w:cs="Segoe UI"/>
                <w:color w:val="111111"/>
                <w:spacing w:val="-9"/>
                <w:w w:val="105"/>
                <w:sz w:val="24"/>
                <w:szCs w:val="24"/>
              </w:rPr>
              <w:t xml:space="preserve"> </w:t>
            </w:r>
            <w:r w:rsidRPr="002071F3">
              <w:rPr>
                <w:rFonts w:ascii="Segoe UI" w:hAnsi="Segoe UI" w:cs="Segoe UI"/>
                <w:color w:val="111111"/>
                <w:w w:val="105"/>
                <w:sz w:val="24"/>
                <w:szCs w:val="24"/>
              </w:rPr>
              <w:t>+</w:t>
            </w:r>
            <w:r w:rsidRPr="002071F3">
              <w:rPr>
                <w:rFonts w:ascii="Segoe UI" w:hAnsi="Segoe UI" w:cs="Segoe UI"/>
                <w:color w:val="111111"/>
                <w:spacing w:val="-8"/>
                <w:w w:val="105"/>
                <w:sz w:val="24"/>
                <w:szCs w:val="24"/>
              </w:rPr>
              <w:t xml:space="preserve"> </w:t>
            </w:r>
            <w:r w:rsidRPr="002071F3">
              <w:rPr>
                <w:rFonts w:ascii="Segoe UI" w:hAnsi="Segoe UI" w:cs="Segoe UI"/>
                <w:color w:val="111111"/>
                <w:spacing w:val="-2"/>
                <w:w w:val="105"/>
                <w:sz w:val="24"/>
                <w:szCs w:val="24"/>
              </w:rPr>
              <w:t>Facebook)</w:t>
            </w:r>
          </w:p>
        </w:tc>
        <w:tc>
          <w:tcPr>
            <w:tcW w:w="1960" w:type="dxa"/>
          </w:tcPr>
          <w:p w14:paraId="0C4CBADD" w14:textId="77777777" w:rsidR="00626CF0" w:rsidRPr="002071F3" w:rsidRDefault="00626CF0" w:rsidP="00626CF0">
            <w:pPr>
              <w:pStyle w:val="TableParagraph"/>
              <w:spacing w:before="112"/>
              <w:ind w:left="105" w:right="68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2071F3">
              <w:rPr>
                <w:rFonts w:ascii="Segoe UI" w:hAnsi="Segoe UI" w:cs="Segoe UI"/>
                <w:color w:val="111111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017" w:type="dxa"/>
          </w:tcPr>
          <w:p w14:paraId="76A95958" w14:textId="77777777" w:rsidR="00626CF0" w:rsidRPr="002071F3" w:rsidRDefault="00626CF0" w:rsidP="00626CF0">
            <w:pPr>
              <w:pStyle w:val="TableParagraph"/>
              <w:spacing w:before="112"/>
              <w:ind w:right="368"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2071F3">
              <w:rPr>
                <w:rFonts w:ascii="Segoe UI" w:hAnsi="Segoe UI" w:cs="Segoe UI"/>
                <w:color w:val="111111"/>
                <w:spacing w:val="-2"/>
                <w:sz w:val="24"/>
                <w:szCs w:val="24"/>
              </w:rPr>
              <w:t>120.-</w:t>
            </w:r>
          </w:p>
        </w:tc>
      </w:tr>
      <w:tr w:rsidR="00626CF0" w:rsidRPr="002071F3" w14:paraId="22C6407C" w14:textId="77777777" w:rsidTr="00626CF0">
        <w:trPr>
          <w:trHeight w:val="783"/>
        </w:trPr>
        <w:tc>
          <w:tcPr>
            <w:tcW w:w="5672" w:type="dxa"/>
            <w:tcBorders>
              <w:bottom w:val="single" w:sz="6" w:space="0" w:color="111111"/>
            </w:tcBorders>
          </w:tcPr>
          <w:p w14:paraId="6CBC5940" w14:textId="77777777" w:rsidR="00626CF0" w:rsidRPr="002071F3" w:rsidRDefault="00626CF0" w:rsidP="00626CF0">
            <w:pPr>
              <w:pStyle w:val="TableParagraph"/>
              <w:spacing w:before="150"/>
              <w:ind w:left="242"/>
              <w:rPr>
                <w:rFonts w:ascii="Segoe UI" w:hAnsi="Segoe UI" w:cs="Segoe UI"/>
                <w:sz w:val="24"/>
                <w:szCs w:val="24"/>
              </w:rPr>
            </w:pPr>
            <w:r w:rsidRPr="002071F3">
              <w:rPr>
                <w:rFonts w:ascii="Segoe UI" w:hAnsi="Segoe UI" w:cs="Segoe UI"/>
                <w:color w:val="111111"/>
                <w:w w:val="105"/>
                <w:sz w:val="24"/>
                <w:szCs w:val="24"/>
              </w:rPr>
              <w:t>Monatliche</w:t>
            </w:r>
            <w:r w:rsidRPr="002071F3">
              <w:rPr>
                <w:rFonts w:ascii="Segoe UI" w:hAnsi="Segoe UI" w:cs="Segoe UI"/>
                <w:color w:val="111111"/>
                <w:spacing w:val="-4"/>
                <w:w w:val="105"/>
                <w:sz w:val="24"/>
                <w:szCs w:val="24"/>
              </w:rPr>
              <w:t xml:space="preserve"> </w:t>
            </w:r>
            <w:r w:rsidRPr="002071F3">
              <w:rPr>
                <w:rFonts w:ascii="Segoe UI" w:hAnsi="Segoe UI" w:cs="Segoe UI"/>
                <w:color w:val="111111"/>
                <w:w w:val="105"/>
                <w:sz w:val="24"/>
                <w:szCs w:val="24"/>
              </w:rPr>
              <w:t>Gebühr</w:t>
            </w:r>
            <w:r w:rsidRPr="002071F3">
              <w:rPr>
                <w:rFonts w:ascii="Segoe UI" w:hAnsi="Segoe UI" w:cs="Segoe UI"/>
                <w:color w:val="111111"/>
                <w:spacing w:val="-4"/>
                <w:w w:val="105"/>
                <w:sz w:val="24"/>
                <w:szCs w:val="24"/>
              </w:rPr>
              <w:t xml:space="preserve"> </w:t>
            </w:r>
            <w:r w:rsidRPr="002071F3">
              <w:rPr>
                <w:rFonts w:ascii="Segoe UI" w:hAnsi="Segoe UI" w:cs="Segoe UI"/>
                <w:color w:val="111111"/>
                <w:spacing w:val="-2"/>
                <w:w w:val="105"/>
                <w:sz w:val="24"/>
                <w:szCs w:val="24"/>
              </w:rPr>
              <w:t>(Pflege)</w:t>
            </w:r>
          </w:p>
        </w:tc>
        <w:tc>
          <w:tcPr>
            <w:tcW w:w="1960" w:type="dxa"/>
            <w:tcBorders>
              <w:bottom w:val="single" w:sz="6" w:space="0" w:color="111111"/>
            </w:tcBorders>
          </w:tcPr>
          <w:p w14:paraId="10B8DA19" w14:textId="77777777" w:rsidR="00626CF0" w:rsidRPr="002071F3" w:rsidRDefault="00626CF0" w:rsidP="00626CF0">
            <w:pPr>
              <w:pStyle w:val="TableParagraph"/>
              <w:spacing w:before="150"/>
              <w:ind w:left="105" w:right="72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2071F3">
              <w:rPr>
                <w:rFonts w:ascii="Segoe UI" w:hAnsi="Segoe UI" w:cs="Segoe UI"/>
                <w:color w:val="111111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017" w:type="dxa"/>
            <w:tcBorders>
              <w:bottom w:val="single" w:sz="6" w:space="0" w:color="111111"/>
            </w:tcBorders>
          </w:tcPr>
          <w:p w14:paraId="1E93AFA6" w14:textId="77777777" w:rsidR="00626CF0" w:rsidRPr="002071F3" w:rsidRDefault="00626CF0" w:rsidP="00626CF0">
            <w:pPr>
              <w:pStyle w:val="TableParagraph"/>
              <w:spacing w:before="150"/>
              <w:ind w:right="369"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2071F3">
              <w:rPr>
                <w:rFonts w:ascii="Segoe UI" w:hAnsi="Segoe UI" w:cs="Segoe UI"/>
                <w:color w:val="111111"/>
                <w:spacing w:val="-4"/>
                <w:w w:val="115"/>
                <w:sz w:val="24"/>
                <w:szCs w:val="24"/>
              </w:rPr>
              <w:t>50.-</w:t>
            </w:r>
          </w:p>
        </w:tc>
      </w:tr>
      <w:tr w:rsidR="00626CF0" w:rsidRPr="001D1938" w14:paraId="1C34FF8C" w14:textId="77777777" w:rsidTr="00626CF0">
        <w:trPr>
          <w:trHeight w:val="783"/>
        </w:trPr>
        <w:tc>
          <w:tcPr>
            <w:tcW w:w="5672" w:type="dxa"/>
            <w:tcBorders>
              <w:top w:val="single" w:sz="6" w:space="0" w:color="111111"/>
            </w:tcBorders>
          </w:tcPr>
          <w:p w14:paraId="2AA48BF9" w14:textId="2F30EBAD" w:rsidR="00626CF0" w:rsidRPr="001D1938" w:rsidRDefault="00626CF0" w:rsidP="00626CF0">
            <w:pPr>
              <w:pStyle w:val="TableParagraph"/>
              <w:spacing w:before="0"/>
              <w:rPr>
                <w:rFonts w:ascii="Segoe UI" w:hAnsi="Segoe UI" w:cs="Segoe UI"/>
                <w:sz w:val="24"/>
              </w:rPr>
            </w:pPr>
          </w:p>
        </w:tc>
        <w:tc>
          <w:tcPr>
            <w:tcW w:w="1960" w:type="dxa"/>
            <w:tcBorders>
              <w:top w:val="single" w:sz="6" w:space="0" w:color="111111"/>
            </w:tcBorders>
          </w:tcPr>
          <w:p w14:paraId="059A8868" w14:textId="77777777" w:rsidR="00626CF0" w:rsidRPr="001D1938" w:rsidRDefault="00626CF0" w:rsidP="00626CF0">
            <w:pPr>
              <w:pStyle w:val="TableParagraph"/>
              <w:spacing w:before="189"/>
              <w:ind w:left="271"/>
              <w:rPr>
                <w:rFonts w:ascii="Segoe UI" w:hAnsi="Segoe UI" w:cs="Segoe UI"/>
                <w:b/>
                <w:sz w:val="39"/>
              </w:rPr>
            </w:pPr>
            <w:r w:rsidRPr="001D1938">
              <w:rPr>
                <w:rFonts w:ascii="Segoe UI" w:hAnsi="Segoe UI" w:cs="Segoe UI"/>
                <w:b/>
                <w:color w:val="111111"/>
                <w:spacing w:val="-2"/>
                <w:sz w:val="39"/>
              </w:rPr>
              <w:t>Total</w:t>
            </w:r>
          </w:p>
        </w:tc>
        <w:tc>
          <w:tcPr>
            <w:tcW w:w="2017" w:type="dxa"/>
            <w:tcBorders>
              <w:top w:val="single" w:sz="6" w:space="0" w:color="111111"/>
            </w:tcBorders>
          </w:tcPr>
          <w:p w14:paraId="146FB30F" w14:textId="77777777" w:rsidR="00626CF0" w:rsidRPr="001D1938" w:rsidRDefault="00626CF0" w:rsidP="00626CF0">
            <w:pPr>
              <w:pStyle w:val="TableParagraph"/>
              <w:spacing w:before="290"/>
              <w:ind w:right="368"/>
              <w:jc w:val="right"/>
              <w:rPr>
                <w:rFonts w:ascii="Segoe UI" w:hAnsi="Segoe UI" w:cs="Segoe UI"/>
                <w:b/>
                <w:sz w:val="33"/>
              </w:rPr>
            </w:pPr>
            <w:r w:rsidRPr="001D1938">
              <w:rPr>
                <w:rFonts w:ascii="Segoe UI" w:hAnsi="Segoe UI" w:cs="Segoe UI"/>
                <w:b/>
                <w:color w:val="111111"/>
                <w:spacing w:val="-2"/>
                <w:sz w:val="33"/>
              </w:rPr>
              <w:t>960.-</w:t>
            </w:r>
          </w:p>
        </w:tc>
      </w:tr>
    </w:tbl>
    <w:p w14:paraId="6A9B67CA" w14:textId="11216934" w:rsidR="00626CF0" w:rsidRPr="002071F3" w:rsidRDefault="00626CF0" w:rsidP="00626CF0">
      <w:pPr>
        <w:spacing w:before="102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color w:val="111111"/>
          <w:spacing w:val="-2"/>
          <w:sz w:val="24"/>
          <w:szCs w:val="24"/>
        </w:rPr>
        <w:t xml:space="preserve">   </w:t>
      </w:r>
      <w:r w:rsidRPr="002071F3">
        <w:rPr>
          <w:rFonts w:ascii="Segoe UI" w:hAnsi="Segoe UI" w:cs="Segoe UI"/>
          <w:b/>
          <w:color w:val="111111"/>
          <w:spacing w:val="-2"/>
          <w:sz w:val="24"/>
          <w:szCs w:val="24"/>
        </w:rPr>
        <w:t>Beschreibung</w:t>
      </w:r>
    </w:p>
    <w:p w14:paraId="66E9AC89" w14:textId="02CE131C" w:rsidR="00626CF0" w:rsidRPr="002071F3" w:rsidRDefault="00626CF0" w:rsidP="00626CF0">
      <w:pPr>
        <w:spacing w:before="102"/>
        <w:ind w:left="334"/>
        <w:rPr>
          <w:rFonts w:ascii="Segoe UI" w:hAnsi="Segoe UI" w:cs="Segoe UI"/>
          <w:b/>
          <w:sz w:val="24"/>
          <w:szCs w:val="24"/>
        </w:rPr>
      </w:pPr>
      <w:r w:rsidRPr="00626CF0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83C6112" wp14:editId="2307E285">
                <wp:simplePos x="0" y="0"/>
                <wp:positionH relativeFrom="column">
                  <wp:posOffset>0</wp:posOffset>
                </wp:positionH>
                <wp:positionV relativeFrom="paragraph">
                  <wp:posOffset>2364105</wp:posOffset>
                </wp:positionV>
                <wp:extent cx="6205855" cy="208343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5855" cy="2083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DCE44" w14:textId="77777777" w:rsidR="00626CF0" w:rsidRPr="00626CF0" w:rsidRDefault="00626CF0" w:rsidP="00626CF0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tr-TR"/>
                              </w:rPr>
                            </w:pPr>
                            <w:r w:rsidRPr="00626CF0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tr-TR"/>
                              </w:rPr>
                              <w:t>Zahlungsbedingungen:</w:t>
                            </w:r>
                          </w:p>
                          <w:p w14:paraId="2F6EDF58" w14:textId="6BB42844" w:rsidR="00626CF0" w:rsidRPr="00626CF0" w:rsidRDefault="00626CF0" w:rsidP="00626CF0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tr-TR"/>
                              </w:rPr>
                            </w:pPr>
                            <w:r w:rsidRPr="00626CF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tr-TR"/>
                              </w:rPr>
                              <w:t>40 % Anzahlung wurde am [TT.MM.JJJJ] geleistet.</w:t>
                            </w:r>
                            <w:r w:rsidRPr="00626CF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tr-TR"/>
                              </w:rPr>
                              <w:br/>
                              <w:t>Die Restzahlung ist innerhalb von 7 Tagen nach Er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tr-TR"/>
                              </w:rPr>
                              <w:t>halt</w:t>
                            </w:r>
                            <w:r w:rsidRPr="00626CF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tr-TR"/>
                              </w:rPr>
                              <w:t xml:space="preserve"> dieser Rechnung fällig.</w:t>
                            </w:r>
                          </w:p>
                          <w:p w14:paraId="4B7B083D" w14:textId="77777777" w:rsidR="00626CF0" w:rsidRPr="00626CF0" w:rsidRDefault="00626CF0" w:rsidP="00626CF0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tr-TR"/>
                              </w:rPr>
                            </w:pPr>
                            <w:r w:rsidRPr="00626CF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tr-TR"/>
                              </w:rPr>
                              <w:t>Bei Zahlungsverzug behalten wir uns das Recht vor, Mahngebühren zu erheben oder rechtliche Schritte einzuleiten.</w:t>
                            </w:r>
                          </w:p>
                          <w:p w14:paraId="49F7DAC2" w14:textId="77777777" w:rsidR="00626CF0" w:rsidRPr="00626CF0" w:rsidRDefault="00626CF0" w:rsidP="00626CF0">
                            <w:pPr>
                              <w:rPr>
                                <w:rFonts w:ascii="Segoe UI" w:hAnsi="Segoe UI" w:cs="Segoe UI"/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C6112" id="_x0000_s1028" type="#_x0000_t202" style="position:absolute;left:0;text-align:left;margin-left:0;margin-top:186.15pt;width:488.65pt;height:164.0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" filled="f" stroked="f">
                <v:textbox>
                  <w:txbxContent>
                    <w:p w14:paraId="61CDCE44" w14:textId="77777777" w:rsidR="00626CF0" w:rsidRPr="00626CF0" w:rsidRDefault="00626CF0" w:rsidP="00626CF0">
                      <w:pPr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tr-TR"/>
                        </w:rPr>
                      </w:pPr>
                      <w:r w:rsidRPr="00626CF0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tr-TR"/>
                        </w:rPr>
                        <w:t>Zahlungsbedingungen:</w:t>
                      </w:r>
                    </w:p>
                    <w:p w14:paraId="2F6EDF58" w14:textId="6BB42844" w:rsidR="00626CF0" w:rsidRPr="00626CF0" w:rsidRDefault="00626CF0" w:rsidP="00626CF0">
                      <w:pPr>
                        <w:rPr>
                          <w:rFonts w:ascii="Segoe UI" w:hAnsi="Segoe UI" w:cs="Segoe UI"/>
                          <w:sz w:val="24"/>
                          <w:szCs w:val="24"/>
                          <w:lang w:val="tr-TR"/>
                        </w:rPr>
                      </w:pPr>
                      <w:r w:rsidRPr="00626CF0">
                        <w:rPr>
                          <w:rFonts w:ascii="Segoe UI" w:hAnsi="Segoe UI" w:cs="Segoe UI"/>
                          <w:sz w:val="24"/>
                          <w:szCs w:val="24"/>
                          <w:lang w:val="tr-TR"/>
                        </w:rPr>
                        <w:t>40 % Anzahlung wurde am [TT.MM.JJJJ] geleistet.</w:t>
                      </w:r>
                      <w:r w:rsidRPr="00626CF0">
                        <w:rPr>
                          <w:rFonts w:ascii="Segoe UI" w:hAnsi="Segoe UI" w:cs="Segoe UI"/>
                          <w:sz w:val="24"/>
                          <w:szCs w:val="24"/>
                          <w:lang w:val="tr-TR"/>
                        </w:rPr>
                        <w:br/>
                        <w:t>Die Restzahlung ist innerhalb von 7 Tagen nach Er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lang w:val="tr-TR"/>
                        </w:rPr>
                        <w:t>halt</w:t>
                      </w:r>
                      <w:r w:rsidRPr="00626CF0">
                        <w:rPr>
                          <w:rFonts w:ascii="Segoe UI" w:hAnsi="Segoe UI" w:cs="Segoe UI"/>
                          <w:sz w:val="24"/>
                          <w:szCs w:val="24"/>
                          <w:lang w:val="tr-TR"/>
                        </w:rPr>
                        <w:t xml:space="preserve"> dieser Rechnung fällig.</w:t>
                      </w:r>
                    </w:p>
                    <w:p w14:paraId="4B7B083D" w14:textId="77777777" w:rsidR="00626CF0" w:rsidRPr="00626CF0" w:rsidRDefault="00626CF0" w:rsidP="00626CF0">
                      <w:pPr>
                        <w:rPr>
                          <w:rFonts w:ascii="Segoe UI" w:hAnsi="Segoe UI" w:cs="Segoe UI"/>
                          <w:sz w:val="24"/>
                          <w:szCs w:val="24"/>
                          <w:lang w:val="tr-TR"/>
                        </w:rPr>
                      </w:pPr>
                      <w:r w:rsidRPr="00626CF0">
                        <w:rPr>
                          <w:rFonts w:ascii="Segoe UI" w:hAnsi="Segoe UI" w:cs="Segoe UI"/>
                          <w:sz w:val="24"/>
                          <w:szCs w:val="24"/>
                          <w:lang w:val="tr-TR"/>
                        </w:rPr>
                        <w:t>Bei Zahlungsverzug behalten wir uns das Recht vor, Mahngebühren zu erheben oder rechtliche Schritte einzuleiten.</w:t>
                      </w:r>
                    </w:p>
                    <w:p w14:paraId="49F7DAC2" w14:textId="77777777" w:rsidR="00626CF0" w:rsidRPr="00626CF0" w:rsidRDefault="00626CF0" w:rsidP="00626CF0">
                      <w:pPr>
                        <w:rPr>
                          <w:rFonts w:ascii="Segoe UI" w:hAnsi="Segoe UI" w:cs="Segoe UI"/>
                          <w:lang w:val="tr-T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071F3">
        <w:rPr>
          <w:rFonts w:ascii="Segoe UI" w:hAnsi="Segoe UI" w:cs="Segoe UI"/>
          <w:sz w:val="24"/>
          <w:szCs w:val="24"/>
        </w:rPr>
        <w:br w:type="column"/>
      </w:r>
      <w:r w:rsidRPr="002071F3">
        <w:rPr>
          <w:rFonts w:ascii="Segoe UI" w:hAnsi="Segoe UI" w:cs="Segoe UI"/>
          <w:b/>
          <w:color w:val="111111"/>
          <w:spacing w:val="-2"/>
          <w:sz w:val="24"/>
          <w:szCs w:val="24"/>
        </w:rPr>
        <w:t>Menge</w:t>
      </w:r>
    </w:p>
    <w:p w14:paraId="15BE9A8E" w14:textId="4D7EEED5" w:rsidR="00626CF0" w:rsidRPr="002071F3" w:rsidRDefault="00626CF0" w:rsidP="00626CF0">
      <w:pPr>
        <w:spacing w:before="102"/>
        <w:ind w:left="334"/>
        <w:rPr>
          <w:rFonts w:ascii="Segoe UI" w:hAnsi="Segoe UI" w:cs="Segoe UI"/>
          <w:b/>
          <w:sz w:val="24"/>
          <w:szCs w:val="24"/>
        </w:rPr>
        <w:sectPr w:rsidR="00626CF0" w:rsidRPr="002071F3" w:rsidSect="00626CF0">
          <w:type w:val="continuous"/>
          <w:pgSz w:w="11910" w:h="16850"/>
          <w:pgMar w:top="1440" w:right="992" w:bottom="280" w:left="1133" w:header="708" w:footer="708" w:gutter="0"/>
          <w:cols w:num="3" w:space="708" w:equalWidth="0">
            <w:col w:w="2066" w:space="3608"/>
            <w:col w:w="1202" w:space="943"/>
            <w:col w:w="1966"/>
          </w:cols>
        </w:sectPr>
      </w:pPr>
      <w:r w:rsidRPr="002071F3">
        <w:rPr>
          <w:rFonts w:ascii="Segoe UI" w:hAnsi="Segoe UI" w:cs="Segoe UI"/>
          <w:sz w:val="24"/>
          <w:szCs w:val="24"/>
        </w:rPr>
        <w:br w:type="column"/>
      </w:r>
      <w:r w:rsidRPr="002071F3">
        <w:rPr>
          <w:rFonts w:ascii="Segoe UI" w:hAnsi="Segoe UI" w:cs="Segoe UI"/>
          <w:b/>
          <w:color w:val="111111"/>
          <w:spacing w:val="-6"/>
          <w:sz w:val="24"/>
          <w:szCs w:val="24"/>
        </w:rPr>
        <w:t>Preis</w:t>
      </w:r>
      <w:r w:rsidRPr="002071F3">
        <w:rPr>
          <w:rFonts w:ascii="Segoe UI" w:hAnsi="Segoe UI" w:cs="Segoe UI"/>
          <w:b/>
          <w:color w:val="111111"/>
          <w:spacing w:val="-9"/>
          <w:sz w:val="24"/>
          <w:szCs w:val="24"/>
        </w:rPr>
        <w:t xml:space="preserve"> </w:t>
      </w:r>
      <w:r w:rsidRPr="002071F3">
        <w:rPr>
          <w:rFonts w:ascii="Segoe UI" w:hAnsi="Segoe UI" w:cs="Segoe UI"/>
          <w:b/>
          <w:color w:val="111111"/>
          <w:spacing w:val="-2"/>
          <w:sz w:val="24"/>
          <w:szCs w:val="24"/>
        </w:rPr>
        <w:t>(CH</w:t>
      </w:r>
      <w:r>
        <w:rPr>
          <w:rFonts w:ascii="Segoe UI" w:hAnsi="Segoe UI" w:cs="Segoe UI"/>
          <w:b/>
          <w:color w:val="111111"/>
          <w:spacing w:val="-2"/>
          <w:sz w:val="24"/>
          <w:szCs w:val="24"/>
        </w:rPr>
        <w:t>F)</w:t>
      </w:r>
    </w:p>
    <w:p w14:paraId="3E16E221" w14:textId="77E16AE9" w:rsidR="007D2FBB" w:rsidRPr="00626CF0" w:rsidRDefault="00626CF0" w:rsidP="00626CF0">
      <w:pPr>
        <w:pStyle w:val="Lauftext"/>
        <w:rPr>
          <w:rFonts w:ascii="Segoe UI" w:hAnsi="Segoe UI" w:cs="Segoe UI"/>
          <w:sz w:val="24"/>
          <w:szCs w:val="24"/>
        </w:rPr>
      </w:pPr>
      <w:r w:rsidRPr="00626CF0">
        <w:rPr>
          <w:rFonts w:ascii="Segoe UI" w:hAnsi="Segoe UI" w:cs="Segoe UI"/>
          <w:sz w:val="24"/>
          <w:szCs w:val="24"/>
        </w:rPr>
        <w:lastRenderedPageBreak/>
        <w:t>Freundliche Grüsse</w:t>
      </w:r>
    </w:p>
    <w:p w14:paraId="38D79ADB" w14:textId="1989D365" w:rsidR="00626CF0" w:rsidRPr="00626CF0" w:rsidRDefault="00626CF0" w:rsidP="00626CF0">
      <w:pPr>
        <w:pStyle w:val="Lauftext"/>
        <w:rPr>
          <w:rFonts w:ascii="Segoe UI" w:hAnsi="Segoe UI" w:cs="Segoe UI"/>
          <w:sz w:val="24"/>
          <w:szCs w:val="24"/>
        </w:rPr>
      </w:pPr>
      <w:r w:rsidRPr="00626CF0">
        <w:rPr>
          <w:rFonts w:ascii="Segoe UI" w:hAnsi="Segoe UI" w:cs="Segoe UI"/>
          <w:sz w:val="24"/>
          <w:szCs w:val="24"/>
        </w:rPr>
        <w:t>Akif Yaylaci</w:t>
      </w:r>
    </w:p>
    <w:p w14:paraId="7BFD072A" w14:textId="3E4C8914" w:rsidR="00626CF0" w:rsidRDefault="00626CF0" w:rsidP="00626CF0">
      <w:pPr>
        <w:pStyle w:val="Lauftext"/>
        <w:rPr>
          <w:rFonts w:ascii="Segoe UI" w:hAnsi="Segoe UI" w:cs="Segoe UI"/>
          <w:sz w:val="24"/>
          <w:szCs w:val="24"/>
        </w:rPr>
      </w:pPr>
      <w:r w:rsidRPr="00626CF0">
        <w:rPr>
          <w:rFonts w:ascii="Segoe UI" w:hAnsi="Segoe UI" w:cs="Segoe UI"/>
          <w:sz w:val="24"/>
          <w:szCs w:val="24"/>
        </w:rPr>
        <w:t>SLIDE Agentur</w:t>
      </w:r>
    </w:p>
    <w:p w14:paraId="19339172" w14:textId="77777777" w:rsidR="00626CF0" w:rsidRDefault="00626CF0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br w:type="page"/>
      </w:r>
    </w:p>
    <w:p w14:paraId="4402E65E" w14:textId="607B96CB" w:rsidR="00626CF0" w:rsidRPr="00626CF0" w:rsidRDefault="00626CF0" w:rsidP="00626CF0">
      <w:pPr>
        <w:pStyle w:val="Lauftex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1" locked="0" layoutInCell="1" allowOverlap="1" wp14:anchorId="0054D25A" wp14:editId="3839B829">
            <wp:simplePos x="0" y="0"/>
            <wp:positionH relativeFrom="column">
              <wp:posOffset>-867227</wp:posOffset>
            </wp:positionH>
            <wp:positionV relativeFrom="paragraph">
              <wp:posOffset>5634813</wp:posOffset>
            </wp:positionV>
            <wp:extent cx="7545017" cy="3597640"/>
            <wp:effectExtent l="0" t="0" r="0" b="3175"/>
            <wp:wrapNone/>
            <wp:docPr id="1168311531" name="Picture 4" descr="A qr code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11531" name="Picture 4" descr="A qr code on a piece of pap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017" cy="359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26CF0" w:rsidRPr="00626CF0" w:rsidSect="00DE2EC4">
      <w:footerReference w:type="default" r:id="rId12"/>
      <w:pgSz w:w="11906" w:h="16838" w:code="9"/>
      <w:pgMar w:top="2268" w:right="1134" w:bottom="1134" w:left="1366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1FF89" w14:textId="77777777" w:rsidR="002B0581" w:rsidRDefault="002B0581" w:rsidP="00481865">
      <w:pPr>
        <w:spacing w:line="240" w:lineRule="auto"/>
      </w:pPr>
      <w:r>
        <w:separator/>
      </w:r>
    </w:p>
  </w:endnote>
  <w:endnote w:type="continuationSeparator" w:id="0">
    <w:p w14:paraId="1671399A" w14:textId="77777777" w:rsidR="002B0581" w:rsidRDefault="002B0581" w:rsidP="004818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D10B3" w14:textId="0D8E3C56" w:rsidR="00626CF0" w:rsidRDefault="00626CF0" w:rsidP="00626CF0">
    <w:pPr>
      <w:pStyle w:val="Footer"/>
      <w:jc w:val="right"/>
    </w:pPr>
    <w: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4329" w14:textId="24AD6AD0" w:rsidR="00626CF0" w:rsidRDefault="00626CF0" w:rsidP="00626CF0">
    <w:pPr>
      <w:pStyle w:val="Footer"/>
      <w:jc w:val="right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B407C" w14:textId="278076D4" w:rsidR="00A26EDD" w:rsidRPr="00A26EDD" w:rsidRDefault="00A26EDD" w:rsidP="004D5141">
    <w:pPr>
      <w:pStyle w:val="Footer"/>
      <w:tabs>
        <w:tab w:val="clear" w:pos="9072"/>
        <w:tab w:val="right" w:pos="940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7FAA" w14:textId="77777777" w:rsidR="002B0581" w:rsidRDefault="002B0581" w:rsidP="00481865">
      <w:pPr>
        <w:spacing w:line="240" w:lineRule="auto"/>
      </w:pPr>
      <w:r>
        <w:separator/>
      </w:r>
    </w:p>
  </w:footnote>
  <w:footnote w:type="continuationSeparator" w:id="0">
    <w:p w14:paraId="533CD645" w14:textId="77777777" w:rsidR="002B0581" w:rsidRDefault="002B0581" w:rsidP="004818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D1F88"/>
    <w:multiLevelType w:val="hybridMultilevel"/>
    <w:tmpl w:val="6FE658C4"/>
    <w:lvl w:ilvl="0" w:tplc="3676CDA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15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EC"/>
    <w:rsid w:val="00010AEA"/>
    <w:rsid w:val="0002629B"/>
    <w:rsid w:val="001163DE"/>
    <w:rsid w:val="00123FC5"/>
    <w:rsid w:val="0016781B"/>
    <w:rsid w:val="00186249"/>
    <w:rsid w:val="002070D2"/>
    <w:rsid w:val="0023661C"/>
    <w:rsid w:val="0024467A"/>
    <w:rsid w:val="002B0581"/>
    <w:rsid w:val="002E7A0E"/>
    <w:rsid w:val="00335396"/>
    <w:rsid w:val="003B562D"/>
    <w:rsid w:val="003B65DB"/>
    <w:rsid w:val="00407A56"/>
    <w:rsid w:val="004123FF"/>
    <w:rsid w:val="004643BA"/>
    <w:rsid w:val="00481865"/>
    <w:rsid w:val="004D4DDD"/>
    <w:rsid w:val="004D5141"/>
    <w:rsid w:val="004E7E24"/>
    <w:rsid w:val="004F4949"/>
    <w:rsid w:val="00540471"/>
    <w:rsid w:val="005D6017"/>
    <w:rsid w:val="005F049F"/>
    <w:rsid w:val="00626CF0"/>
    <w:rsid w:val="00640855"/>
    <w:rsid w:val="006C3CAD"/>
    <w:rsid w:val="00723E1D"/>
    <w:rsid w:val="007D2FBB"/>
    <w:rsid w:val="00833B94"/>
    <w:rsid w:val="00857414"/>
    <w:rsid w:val="00857510"/>
    <w:rsid w:val="008F18F4"/>
    <w:rsid w:val="00907E3A"/>
    <w:rsid w:val="009D42BC"/>
    <w:rsid w:val="00A17FDA"/>
    <w:rsid w:val="00A26EDD"/>
    <w:rsid w:val="00A678D8"/>
    <w:rsid w:val="00A84A15"/>
    <w:rsid w:val="00AD3766"/>
    <w:rsid w:val="00B33C9B"/>
    <w:rsid w:val="00B57B53"/>
    <w:rsid w:val="00BB1565"/>
    <w:rsid w:val="00C156D4"/>
    <w:rsid w:val="00C7744C"/>
    <w:rsid w:val="00D00ACB"/>
    <w:rsid w:val="00D26744"/>
    <w:rsid w:val="00D31AE2"/>
    <w:rsid w:val="00DB6B19"/>
    <w:rsid w:val="00DC4DEC"/>
    <w:rsid w:val="00DE2EC4"/>
    <w:rsid w:val="00E06CB6"/>
    <w:rsid w:val="00E35E64"/>
    <w:rsid w:val="00E37CB3"/>
    <w:rsid w:val="00F005EE"/>
    <w:rsid w:val="00F17FAD"/>
    <w:rsid w:val="00FC3CD0"/>
    <w:rsid w:val="00FD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F3DD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D6017"/>
  </w:style>
  <w:style w:type="paragraph" w:styleId="Heading1">
    <w:name w:val="heading 1"/>
    <w:basedOn w:val="Normal"/>
    <w:next w:val="Normal"/>
    <w:link w:val="Heading1Char"/>
    <w:uiPriority w:val="9"/>
    <w:unhideWhenUsed/>
    <w:rsid w:val="001163D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AE9638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C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74632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141"/>
    <w:rPr>
      <w:rFonts w:asciiTheme="majorHAnsi" w:eastAsiaTheme="majorEastAsia" w:hAnsiTheme="majorHAnsi" w:cstheme="majorBidi"/>
      <w:b/>
      <w:bCs/>
      <w:color w:val="AE9638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A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A15"/>
    <w:rPr>
      <w:rFonts w:ascii="Tahoma" w:hAnsi="Tahoma" w:cs="Tahoma"/>
      <w:sz w:val="16"/>
      <w:szCs w:val="16"/>
    </w:rPr>
  </w:style>
  <w:style w:type="paragraph" w:styleId="Salutation">
    <w:name w:val="Salutation"/>
    <w:basedOn w:val="Lauftext"/>
    <w:next w:val="Normal"/>
    <w:link w:val="SalutationChar"/>
    <w:uiPriority w:val="1"/>
    <w:rsid w:val="005D6017"/>
    <w:pPr>
      <w:spacing w:after="180"/>
    </w:pPr>
  </w:style>
  <w:style w:type="paragraph" w:styleId="Header">
    <w:name w:val="header"/>
    <w:basedOn w:val="Normal"/>
    <w:link w:val="HeaderChar"/>
    <w:uiPriority w:val="99"/>
    <w:unhideWhenUsed/>
    <w:rsid w:val="00481865"/>
    <w:pPr>
      <w:tabs>
        <w:tab w:val="center" w:pos="4536"/>
        <w:tab w:val="right" w:pos="9072"/>
      </w:tabs>
      <w:spacing w:line="240" w:lineRule="auto"/>
    </w:pPr>
  </w:style>
  <w:style w:type="character" w:customStyle="1" w:styleId="SalutationChar">
    <w:name w:val="Salutation Char"/>
    <w:basedOn w:val="DefaultParagraphFont"/>
    <w:link w:val="Salutation"/>
    <w:uiPriority w:val="1"/>
    <w:rsid w:val="005D6017"/>
  </w:style>
  <w:style w:type="character" w:customStyle="1" w:styleId="HeaderChar">
    <w:name w:val="Header Char"/>
    <w:basedOn w:val="DefaultParagraphFont"/>
    <w:link w:val="Header"/>
    <w:uiPriority w:val="99"/>
    <w:rsid w:val="004D5141"/>
  </w:style>
  <w:style w:type="paragraph" w:styleId="Footer">
    <w:name w:val="footer"/>
    <w:basedOn w:val="Normal"/>
    <w:link w:val="FooterChar"/>
    <w:uiPriority w:val="99"/>
    <w:unhideWhenUsed/>
    <w:rsid w:val="0048186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141"/>
  </w:style>
  <w:style w:type="paragraph" w:customStyle="1" w:styleId="Lauftext">
    <w:name w:val="Lauftext"/>
    <w:basedOn w:val="Normal"/>
    <w:link w:val="LauftextZchn"/>
    <w:qFormat/>
    <w:rsid w:val="00723E1D"/>
  </w:style>
  <w:style w:type="paragraph" w:customStyle="1" w:styleId="Absendername">
    <w:name w:val="Absendername"/>
    <w:basedOn w:val="Normal"/>
    <w:next w:val="Normal"/>
    <w:link w:val="AbsendernameZchn"/>
    <w:uiPriority w:val="7"/>
    <w:qFormat/>
    <w:rsid w:val="00723E1D"/>
  </w:style>
  <w:style w:type="character" w:customStyle="1" w:styleId="LauftextZchn">
    <w:name w:val="Lauftext Zchn"/>
    <w:basedOn w:val="DefaultParagraphFont"/>
    <w:link w:val="Lauftext"/>
    <w:rsid w:val="00723E1D"/>
  </w:style>
  <w:style w:type="character" w:customStyle="1" w:styleId="AbsendernameZchn">
    <w:name w:val="Absendername Zchn"/>
    <w:basedOn w:val="LauftextZchn"/>
    <w:link w:val="Absendername"/>
    <w:uiPriority w:val="7"/>
    <w:rsid w:val="005D6017"/>
  </w:style>
  <w:style w:type="paragraph" w:customStyle="1" w:styleId="Betreff">
    <w:name w:val="Betreff"/>
    <w:basedOn w:val="Normal"/>
    <w:qFormat/>
    <w:rsid w:val="005D6017"/>
    <w:pPr>
      <w:spacing w:before="360" w:after="180"/>
    </w:pPr>
    <w:rPr>
      <w:rFonts w:ascii="Calibri" w:hAnsi="Calibri"/>
      <w:b/>
      <w:color w:val="69676D" w:themeColor="text2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23E1D"/>
    <w:rPr>
      <w:color w:val="808080"/>
    </w:rPr>
  </w:style>
  <w:style w:type="table" w:styleId="TableGrid">
    <w:name w:val="Table Grid"/>
    <w:basedOn w:val="TableNormal"/>
    <w:uiPriority w:val="59"/>
    <w:rsid w:val="00DB6B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B6B1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DB6B1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1Light">
    <w:name w:val="List Table 1 Light"/>
    <w:basedOn w:val="TableNormal"/>
    <w:uiPriority w:val="46"/>
    <w:rsid w:val="00DB6B1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626CF0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4"/>
      <w:szCs w:val="24"/>
      <w:lang w:val="de-DE"/>
    </w:rPr>
  </w:style>
  <w:style w:type="character" w:customStyle="1" w:styleId="BodyTextChar">
    <w:name w:val="Body Text Char"/>
    <w:basedOn w:val="DefaultParagraphFont"/>
    <w:link w:val="BodyText"/>
    <w:uiPriority w:val="1"/>
    <w:rsid w:val="00626CF0"/>
    <w:rPr>
      <w:rFonts w:ascii="Arial MT" w:eastAsia="Arial MT" w:hAnsi="Arial MT" w:cs="Arial MT"/>
      <w:sz w:val="24"/>
      <w:szCs w:val="24"/>
      <w:lang w:val="de-DE"/>
    </w:rPr>
  </w:style>
  <w:style w:type="paragraph" w:customStyle="1" w:styleId="TableParagraph">
    <w:name w:val="Table Paragraph"/>
    <w:basedOn w:val="Normal"/>
    <w:uiPriority w:val="1"/>
    <w:qFormat/>
    <w:rsid w:val="00626CF0"/>
    <w:pPr>
      <w:widowControl w:val="0"/>
      <w:autoSpaceDE w:val="0"/>
      <w:autoSpaceDN w:val="0"/>
      <w:spacing w:before="17" w:line="240" w:lineRule="auto"/>
    </w:pPr>
    <w:rPr>
      <w:rFonts w:ascii="Arial MT" w:eastAsia="Arial MT" w:hAnsi="Arial MT" w:cs="Arial MT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CF0"/>
    <w:rPr>
      <w:rFonts w:asciiTheme="majorHAnsi" w:eastAsiaTheme="majorEastAsia" w:hAnsiTheme="majorHAnsi" w:cstheme="majorBidi"/>
      <w:color w:val="746325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6CF0"/>
    <w:rPr>
      <w:color w:val="41008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Ananke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Style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06C440-D47E-4753-9838-6D79068BB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</Words>
  <Characters>384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Briefvorlage Schweiz Word</vt:lpstr>
      <vt:lpstr/>
    </vt:vector>
  </TitlesOfParts>
  <Manager/>
  <Company>Vorlage-Muster.ch</Company>
  <LinksUpToDate>false</LinksUpToDate>
  <CharactersWithSpaces>450</CharactersWithSpaces>
  <SharedDoc>false</SharedDoc>
  <HyperlinkBase>https://vorlage-muster.ch/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 Schweiz Word</dc:title>
  <dc:subject>Briefvorlage</dc:subject>
  <dc:creator>Vorlage-Muster.ch</dc:creator>
  <cp:keywords/>
  <dc:description/>
  <cp:lastModifiedBy>Akif Yaylaci</cp:lastModifiedBy>
  <cp:revision>2</cp:revision>
  <cp:lastPrinted>2017-02-24T20:13:00Z</cp:lastPrinted>
  <dcterms:created xsi:type="dcterms:W3CDTF">2025-11-06T20:30:00Z</dcterms:created>
  <dcterms:modified xsi:type="dcterms:W3CDTF">2025-11-06T20:30:00Z</dcterms:modified>
  <cp:category/>
</cp:coreProperties>
</file>